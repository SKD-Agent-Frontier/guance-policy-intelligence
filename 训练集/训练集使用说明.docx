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1B2036">
      <w:pPr>
        <w:keepNext w:val="0"/>
        <w:spacing w:after="40" w:line="331" w:lineRule="auto"/>
        <w:ind w:firstLine="0"/>
        <w:jc w:val="center"/>
      </w:pPr>
      <w:r>
        <w:rPr>
          <w:rFonts w:ascii="Times New Roman" w:hAnsi="Times New Roman" w:eastAsia="黑体"/>
          <w:b/>
          <w:sz w:val="36"/>
        </w:rPr>
        <w:t>「管策智研」智能体评测</w:t>
      </w:r>
    </w:p>
    <w:p w14:paraId="5BAAE4AC">
      <w:pPr>
        <w:keepNext w:val="0"/>
        <w:spacing w:after="80" w:line="331" w:lineRule="auto"/>
        <w:ind w:firstLine="0"/>
        <w:jc w:val="center"/>
      </w:pPr>
      <w:r>
        <w:rPr>
          <w:rFonts w:ascii="Times New Roman" w:hAnsi="Times New Roman" w:eastAsia="黑体"/>
          <w:b/>
          <w:sz w:val="32"/>
        </w:rPr>
        <w:t>训练集使用说明</w:t>
      </w:r>
    </w:p>
    <w:p w14:paraId="3DB9CCD6">
      <w:pPr>
        <w:keepNext w:val="0"/>
        <w:spacing w:after="320" w:line="331" w:lineRule="auto"/>
        <w:ind w:firstLine="0"/>
        <w:jc w:val="center"/>
      </w:pPr>
      <w:r>
        <w:rPr>
          <w:rFonts w:ascii="Times New Roman" w:hAnsi="Times New Roman" w:eastAsia="楷体"/>
          <w:b w:val="0"/>
          <w:sz w:val="22"/>
        </w:rPr>
        <w:t>训练集 1000 题 ｜ 配套数据集：规划文本知识库</w:t>
      </w:r>
    </w:p>
    <w:p w14:paraId="6EA8A577">
      <w:pPr>
        <w:keepNext/>
        <w:spacing w:after="140" w:line="331" w:lineRule="auto"/>
        <w:ind w:firstLine="0"/>
      </w:pPr>
      <w:r>
        <w:rPr>
          <w:rFonts w:ascii="Times New Roman" w:hAnsi="Times New Roman" w:eastAsia="黑体"/>
          <w:b/>
          <w:sz w:val="30"/>
        </w:rPr>
        <w:t>一、这份训练集是什么</w:t>
      </w:r>
    </w:p>
    <w:p w14:paraId="5AA81D3E">
      <w:pPr>
        <w:keepNext w:val="0"/>
        <w:spacing w:after="120" w:line="331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这是「管策智研——政策研究与智能辅助决策智能体」的</w:t>
      </w:r>
      <w:r>
        <w:rPr>
          <w:rFonts w:ascii="Times New Roman" w:hAnsi="Times New Roman" w:eastAsia="宋体"/>
          <w:b/>
          <w:sz w:val="24"/>
        </w:rPr>
        <w:t>公开训练集</w:t>
      </w:r>
      <w:r>
        <w:rPr>
          <w:rFonts w:ascii="Times New Roman" w:hAnsi="Times New Roman" w:eastAsia="宋体"/>
          <w:b w:val="0"/>
          <w:sz w:val="24"/>
        </w:rPr>
        <w:t>，供参赛队开发与自测使用。全部题目基于同一套规划文本知识库（语料已提供），</w:t>
      </w:r>
      <w:r>
        <w:rPr>
          <w:rFonts w:ascii="Times New Roman" w:hAnsi="Times New Roman" w:eastAsia="宋体"/>
          <w:b/>
          <w:sz w:val="24"/>
        </w:rPr>
        <w:t>每道题的参考答案都经过机器校验</w:t>
      </w:r>
      <w:r>
        <w:rPr>
          <w:rFonts w:ascii="Times New Roman" w:hAnsi="Times New Roman" w:eastAsia="宋体"/>
          <w:b w:val="0"/>
          <w:sz w:val="24"/>
        </w:rPr>
        <w:t>：答案里的每条引用，都能在冻结语料中逐字定位到出处。</w:t>
      </w:r>
    </w:p>
    <w:p w14:paraId="5AD68D9B">
      <w:pPr>
        <w:keepNext w:val="0"/>
        <w:spacing w:after="120" w:line="331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与常见问答数据集最大的不同是：</w:t>
      </w:r>
      <w:r>
        <w:rPr>
          <w:rFonts w:ascii="Times New Roman" w:hAnsi="Times New Roman" w:eastAsia="宋体"/>
          <w:b/>
          <w:sz w:val="24"/>
        </w:rPr>
        <w:t>本训练集考核的核心不是「答得像不像」，而是「能不能经得起核查」</w:t>
      </w:r>
      <w:r>
        <w:rPr>
          <w:rFonts w:ascii="Times New Roman" w:hAnsi="Times New Roman" w:eastAsia="宋体"/>
          <w:b w:val="0"/>
          <w:sz w:val="24"/>
        </w:rPr>
        <w:t>。因此每道题除题面外，都附带输出要点、引用出处与判分规则，让参赛队能够</w:t>
      </w:r>
      <w:r>
        <w:rPr>
          <w:rFonts w:ascii="Times New Roman" w:hAnsi="Times New Roman" w:eastAsia="宋体"/>
          <w:b/>
          <w:sz w:val="24"/>
        </w:rPr>
        <w:t>自建评测</w:t>
      </w:r>
      <w:r>
        <w:rPr>
          <w:rFonts w:ascii="Times New Roman" w:hAnsi="Times New Roman" w:eastAsia="宋体"/>
          <w:b w:val="0"/>
          <w:sz w:val="24"/>
        </w:rPr>
        <w:t>，而不是凭感觉调优。</w:t>
      </w:r>
    </w:p>
    <w:p w14:paraId="54ABBBDE">
      <w:pPr>
        <w:keepNext/>
        <w:spacing w:after="140" w:line="331" w:lineRule="auto"/>
        <w:ind w:firstLine="0"/>
      </w:pPr>
      <w:r>
        <w:rPr>
          <w:rFonts w:ascii="Times New Roman" w:hAnsi="Times New Roman" w:eastAsia="黑体"/>
          <w:b/>
          <w:sz w:val="30"/>
        </w:rPr>
        <w:t>二、题目构成</w:t>
      </w:r>
    </w:p>
    <w:p w14:paraId="225315E3">
      <w:pPr>
        <w:keepNext/>
        <w:spacing w:after="80" w:line="331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按</w:t>
      </w:r>
      <w:r>
        <w:rPr>
          <w:rFonts w:ascii="Times New Roman" w:hAnsi="Times New Roman" w:eastAsia="宋体"/>
          <w:b/>
          <w:sz w:val="24"/>
        </w:rPr>
        <w:t>考察能力</w:t>
      </w:r>
      <w:r>
        <w:rPr>
          <w:rFonts w:ascii="Times New Roman" w:hAnsi="Times New Roman" w:eastAsia="宋体"/>
          <w:b w:val="0"/>
          <w:sz w:val="24"/>
        </w:rPr>
        <w:t>分为五类，与正式评测一致：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5216"/>
        <w:gridCol w:w="850"/>
        <w:gridCol w:w="1304"/>
      </w:tblGrid>
      <w:tr w14:paraId="5D12F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701" w:type="dxa"/>
          </w:tcPr>
          <w:p w14:paraId="53B40523">
            <w:pPr>
              <w:keepNext/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大类</w:t>
            </w:r>
          </w:p>
        </w:tc>
        <w:tc>
          <w:tcPr>
            <w:tcW w:w="5216" w:type="dxa"/>
          </w:tcPr>
          <w:p w14:paraId="6C979BEC">
            <w:pPr>
              <w:keepNext/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考察什么</w:t>
            </w:r>
          </w:p>
        </w:tc>
        <w:tc>
          <w:tcPr>
            <w:tcW w:w="850" w:type="dxa"/>
          </w:tcPr>
          <w:p w14:paraId="497EC5E8">
            <w:pPr>
              <w:keepNext/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题数</w:t>
            </w:r>
          </w:p>
        </w:tc>
        <w:tc>
          <w:tcPr>
            <w:tcW w:w="1304" w:type="dxa"/>
          </w:tcPr>
          <w:p w14:paraId="56D9D522">
            <w:pPr>
              <w:keepNext/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占训练集</w:t>
            </w:r>
          </w:p>
        </w:tc>
      </w:tr>
      <w:tr w14:paraId="433A3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</w:tcPr>
          <w:p w14:paraId="1F2C4FF1">
            <w:pPr>
              <w:keepNext/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 定位与探究</w:t>
            </w:r>
          </w:p>
        </w:tc>
        <w:tc>
          <w:tcPr>
            <w:tcW w:w="5216" w:type="dxa"/>
          </w:tcPr>
          <w:p w14:paraId="4EDE45EC">
            <w:pPr>
              <w:keepNext/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单文档内的定位、梳理与开放探究</w:t>
            </w:r>
          </w:p>
        </w:tc>
        <w:tc>
          <w:tcPr>
            <w:tcW w:w="850" w:type="dxa"/>
          </w:tcPr>
          <w:p w14:paraId="62607E1A">
            <w:pPr>
              <w:keepNext/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522</w:t>
            </w:r>
          </w:p>
        </w:tc>
        <w:tc>
          <w:tcPr>
            <w:tcW w:w="1304" w:type="dxa"/>
          </w:tcPr>
          <w:p w14:paraId="6EF83872">
            <w:pPr>
              <w:keepNext/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52.2%</w:t>
            </w:r>
          </w:p>
        </w:tc>
      </w:tr>
      <w:tr w14:paraId="7E6CA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</w:tcPr>
          <w:p w14:paraId="570B8FDA">
            <w:pPr>
              <w:keepNext/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 横向比较</w:t>
            </w:r>
          </w:p>
        </w:tc>
        <w:tc>
          <w:tcPr>
            <w:tcW w:w="5216" w:type="dxa"/>
          </w:tcPr>
          <w:p w14:paraId="0A2CFD0D">
            <w:pPr>
              <w:keepNext/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多地区同一主题的并排对照</w:t>
            </w:r>
          </w:p>
        </w:tc>
        <w:tc>
          <w:tcPr>
            <w:tcW w:w="850" w:type="dxa"/>
          </w:tcPr>
          <w:p w14:paraId="68BB4F72">
            <w:pPr>
              <w:keepNext/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56</w:t>
            </w:r>
          </w:p>
        </w:tc>
        <w:tc>
          <w:tcPr>
            <w:tcW w:w="1304" w:type="dxa"/>
          </w:tcPr>
          <w:p w14:paraId="202AC722">
            <w:pPr>
              <w:keepNext/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5.6%</w:t>
            </w:r>
          </w:p>
        </w:tc>
      </w:tr>
      <w:tr w14:paraId="375F4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</w:tcPr>
          <w:p w14:paraId="32037838">
            <w:pPr>
              <w:keepNext/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 纵向演变</w:t>
            </w:r>
          </w:p>
        </w:tc>
        <w:tc>
          <w:tcPr>
            <w:tcW w:w="5216" w:type="dxa"/>
          </w:tcPr>
          <w:p w14:paraId="55205797">
            <w:pPr>
              <w:keepNext/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同一对象跨时期的目标与表述变化</w:t>
            </w:r>
          </w:p>
        </w:tc>
        <w:tc>
          <w:tcPr>
            <w:tcW w:w="850" w:type="dxa"/>
          </w:tcPr>
          <w:p w14:paraId="0DD48A34">
            <w:pPr>
              <w:keepNext/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61</w:t>
            </w:r>
          </w:p>
        </w:tc>
        <w:tc>
          <w:tcPr>
            <w:tcW w:w="1304" w:type="dxa"/>
          </w:tcPr>
          <w:p w14:paraId="3F03F2A5">
            <w:pPr>
              <w:keepNext/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6.1%</w:t>
            </w:r>
          </w:p>
        </w:tc>
      </w:tr>
      <w:tr w14:paraId="6D8A5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</w:tcPr>
          <w:p w14:paraId="6CA57125">
            <w:pPr>
              <w:keepNext/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 综合研析</w:t>
            </w:r>
          </w:p>
        </w:tc>
        <w:tc>
          <w:tcPr>
            <w:tcW w:w="5216" w:type="dxa"/>
          </w:tcPr>
          <w:p w14:paraId="6529F78E">
            <w:pPr>
              <w:keepNext/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多片段综合、结构化提取与成果产出</w:t>
            </w:r>
          </w:p>
        </w:tc>
        <w:tc>
          <w:tcPr>
            <w:tcW w:w="850" w:type="dxa"/>
          </w:tcPr>
          <w:p w14:paraId="37CD9A30">
            <w:pPr>
              <w:keepNext/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146</w:t>
            </w:r>
          </w:p>
        </w:tc>
        <w:tc>
          <w:tcPr>
            <w:tcW w:w="1304" w:type="dxa"/>
          </w:tcPr>
          <w:p w14:paraId="72CE5C32">
            <w:pPr>
              <w:keepNext/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14.6%</w:t>
            </w:r>
          </w:p>
        </w:tc>
      </w:tr>
      <w:tr w14:paraId="21CC8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</w:tcPr>
          <w:p w14:paraId="03A388F7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E 边界与对抗</w:t>
            </w:r>
          </w:p>
        </w:tc>
        <w:tc>
          <w:tcPr>
            <w:tcW w:w="5216" w:type="dxa"/>
          </w:tcPr>
          <w:p w14:paraId="21D01429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语料边界、职责边界、对抗诱导下的护栏</w:t>
            </w:r>
          </w:p>
        </w:tc>
        <w:tc>
          <w:tcPr>
            <w:tcW w:w="850" w:type="dxa"/>
          </w:tcPr>
          <w:p w14:paraId="2B59B30B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215</w:t>
            </w:r>
          </w:p>
        </w:tc>
        <w:tc>
          <w:tcPr>
            <w:tcW w:w="1304" w:type="dxa"/>
          </w:tcPr>
          <w:p w14:paraId="705DB225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21.5%</w:t>
            </w:r>
          </w:p>
        </w:tc>
      </w:tr>
    </w:tbl>
    <w:p w14:paraId="2D4407B2">
      <w:pPr>
        <w:keepNext w:val="0"/>
        <w:spacing w:after="120" w:line="331" w:lineRule="auto"/>
        <w:ind w:firstLine="480"/>
      </w:pPr>
    </w:p>
    <w:p w14:paraId="588A61B7">
      <w:pPr>
        <w:keepNext/>
        <w:spacing w:after="80" w:line="331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按</w:t>
      </w:r>
      <w:r>
        <w:rPr>
          <w:rFonts w:ascii="Times New Roman" w:hAnsi="Times New Roman" w:eastAsia="宋体"/>
          <w:b/>
          <w:sz w:val="24"/>
        </w:rPr>
        <w:t>提问形式</w:t>
      </w:r>
      <w:r>
        <w:rPr>
          <w:rFonts w:ascii="Times New Roman" w:hAnsi="Times New Roman" w:eastAsia="宋体"/>
          <w:b w:val="0"/>
          <w:sz w:val="24"/>
        </w:rPr>
        <w:t>分为单轮与多轮：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6803"/>
        <w:gridCol w:w="1020"/>
      </w:tblGrid>
      <w:tr w14:paraId="5B0AB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</w:trPr>
        <w:tc>
          <w:tcPr>
            <w:tcW w:w="1247" w:type="dxa"/>
          </w:tcPr>
          <w:p w14:paraId="5A7D5D89">
            <w:pPr>
              <w:keepNext/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形式</w:t>
            </w:r>
          </w:p>
        </w:tc>
        <w:tc>
          <w:tcPr>
            <w:tcW w:w="6803" w:type="dxa"/>
          </w:tcPr>
          <w:p w14:paraId="45D5B346">
            <w:pPr>
              <w:keepNext/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  <w:tc>
          <w:tcPr>
            <w:tcW w:w="1020" w:type="dxa"/>
          </w:tcPr>
          <w:p w14:paraId="491D6AD8">
            <w:pPr>
              <w:keepNext/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题数</w:t>
            </w:r>
          </w:p>
        </w:tc>
      </w:tr>
      <w:tr w14:paraId="01F2D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47" w:type="dxa"/>
          </w:tcPr>
          <w:p w14:paraId="07CE8FF0">
            <w:pPr>
              <w:keepNext/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单轮</w:t>
            </w:r>
          </w:p>
        </w:tc>
        <w:tc>
          <w:tcPr>
            <w:tcW w:w="6803" w:type="dxa"/>
          </w:tcPr>
          <w:p w14:paraId="4E2485FD">
            <w:pPr>
              <w:keepNext/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一问一答</w:t>
            </w:r>
          </w:p>
        </w:tc>
        <w:tc>
          <w:tcPr>
            <w:tcW w:w="1020" w:type="dxa"/>
          </w:tcPr>
          <w:p w14:paraId="3B1DC49F">
            <w:pPr>
              <w:keepNext/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857</w:t>
            </w:r>
          </w:p>
        </w:tc>
      </w:tr>
      <w:tr w14:paraId="47A0A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47" w:type="dxa"/>
          </w:tcPr>
          <w:p w14:paraId="0772ABD1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多轮</w:t>
            </w:r>
          </w:p>
        </w:tc>
        <w:tc>
          <w:tcPr>
            <w:tcW w:w="6803" w:type="dxa"/>
          </w:tcPr>
          <w:p w14:paraId="3E80FE6C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4 轮追问链：笼统了解 → 抓点深挖 → 拉出去比 → 成文交付</w:t>
            </w:r>
          </w:p>
        </w:tc>
        <w:tc>
          <w:tcPr>
            <w:tcW w:w="1020" w:type="dxa"/>
          </w:tcPr>
          <w:p w14:paraId="1A93182B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143</w:t>
            </w:r>
          </w:p>
        </w:tc>
      </w:tr>
    </w:tbl>
    <w:p w14:paraId="5E7880A5">
      <w:pPr>
        <w:keepNext w:val="0"/>
        <w:spacing w:after="120" w:line="331" w:lineRule="auto"/>
        <w:ind w:firstLine="480"/>
      </w:pPr>
    </w:p>
    <w:p w14:paraId="7F03235E">
      <w:pPr>
        <w:keepNext w:val="0"/>
        <w:spacing w:after="40" w:line="331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难度分布：易 63 ｜ 中 693 ｜ 难 244。</w:t>
      </w:r>
    </w:p>
    <w:p w14:paraId="71ABC0DD">
      <w:pPr>
        <w:keepNext/>
        <w:spacing w:after="140" w:line="331" w:lineRule="auto"/>
        <w:ind w:firstLine="0"/>
      </w:pPr>
      <w:r>
        <w:rPr>
          <w:rFonts w:ascii="Times New Roman" w:hAnsi="Times New Roman" w:eastAsia="黑体"/>
          <w:b/>
          <w:sz w:val="30"/>
        </w:rPr>
        <w:t>三、每题包含什么（字段说明）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3969"/>
        <w:gridCol w:w="3572"/>
      </w:tblGrid>
      <w:tr w14:paraId="2CBC2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</w:tcPr>
          <w:p w14:paraId="05990799">
            <w:pPr>
              <w:keepNext/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字段</w:t>
            </w:r>
          </w:p>
        </w:tc>
        <w:tc>
          <w:tcPr>
            <w:tcW w:w="3969" w:type="dxa"/>
          </w:tcPr>
          <w:p w14:paraId="00C1D0DB">
            <w:pPr>
              <w:keepNext/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含义</w:t>
            </w:r>
          </w:p>
        </w:tc>
        <w:tc>
          <w:tcPr>
            <w:tcW w:w="3572" w:type="dxa"/>
          </w:tcPr>
          <w:p w14:paraId="5454C805">
            <w:pPr>
              <w:keepNext/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怎么用</w:t>
            </w:r>
          </w:p>
        </w:tc>
      </w:tr>
      <w:tr w14:paraId="76132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</w:tcPr>
          <w:p w14:paraId="73D61E55">
            <w:pPr>
              <w:keepNext/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题号</w:t>
            </w:r>
          </w:p>
        </w:tc>
        <w:tc>
          <w:tcPr>
            <w:tcW w:w="3969" w:type="dxa"/>
          </w:tcPr>
          <w:p w14:paraId="20426ADF">
            <w:pPr>
              <w:keepNext/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全库唯一的题目编号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（如 </w:t>
            </w:r>
            <w:r>
              <w:rPr>
                <w:rFonts w:ascii="Consolas" w:hAnsi="Consolas" w:eastAsia="Consolas"/>
                <w:b w:val="0"/>
                <w:sz w:val="20"/>
              </w:rPr>
              <w:t>A-001</w:t>
            </w:r>
            <w:r>
              <w:rPr>
                <w:rFonts w:ascii="Times New Roman" w:hAnsi="Times New Roman" w:eastAsia="宋体"/>
                <w:b w:val="0"/>
                <w:sz w:val="21"/>
              </w:rPr>
              <w:t>）</w:t>
            </w:r>
          </w:p>
        </w:tc>
        <w:tc>
          <w:tcPr>
            <w:tcW w:w="3572" w:type="dxa"/>
          </w:tcPr>
          <w:p w14:paraId="5431FEE4">
            <w:pPr>
              <w:keepNext/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可当主键：与文件名</w:t>
            </w:r>
            <w:r>
              <w:rPr>
                <w:rFonts w:ascii="Times New Roman" w:hAnsi="Times New Roman" w:eastAsia="宋体"/>
                <w:b/>
                <w:sz w:val="21"/>
              </w:rPr>
              <w:t>逐字相同</w:t>
            </w:r>
          </w:p>
        </w:tc>
      </w:tr>
      <w:tr w14:paraId="70005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</w:tcPr>
          <w:p w14:paraId="7865A209">
            <w:pPr>
              <w:keepNext/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大类 / 亚类</w:t>
            </w:r>
          </w:p>
        </w:tc>
        <w:tc>
          <w:tcPr>
            <w:tcW w:w="3969" w:type="dxa"/>
          </w:tcPr>
          <w:p w14:paraId="0C6446C0">
            <w:pPr>
              <w:keepNext/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考察能力分类</w:t>
            </w:r>
          </w:p>
        </w:tc>
        <w:tc>
          <w:tcPr>
            <w:tcW w:w="3572" w:type="dxa"/>
          </w:tcPr>
          <w:p w14:paraId="7DED401B">
            <w:pPr>
              <w:keepNext/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按类目分桶看弱项</w:t>
            </w:r>
          </w:p>
        </w:tc>
      </w:tr>
      <w:tr w14:paraId="02E52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</w:tcPr>
          <w:p w14:paraId="4307E530">
            <w:pPr>
              <w:keepNext/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形式</w:t>
            </w:r>
          </w:p>
        </w:tc>
        <w:tc>
          <w:tcPr>
            <w:tcW w:w="3969" w:type="dxa"/>
          </w:tcPr>
          <w:p w14:paraId="5B6E5180">
            <w:pPr>
              <w:keepNext/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单轮 / 多轮</w:t>
            </w:r>
          </w:p>
        </w:tc>
        <w:tc>
          <w:tcPr>
            <w:tcW w:w="3572" w:type="dxa"/>
          </w:tcPr>
          <w:p w14:paraId="6054622C">
            <w:pPr>
              <w:keepNext/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多轮题需维护会话状态</w:t>
            </w:r>
          </w:p>
        </w:tc>
      </w:tr>
      <w:tr w14:paraId="6254F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</w:tcPr>
          <w:p w14:paraId="5FADF5F8">
            <w:pPr>
              <w:keepNext/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难度</w:t>
            </w:r>
          </w:p>
        </w:tc>
        <w:tc>
          <w:tcPr>
            <w:tcW w:w="3969" w:type="dxa"/>
          </w:tcPr>
          <w:p w14:paraId="2774265E">
            <w:pPr>
              <w:keepNext/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易 / 中 / 难</w:t>
            </w:r>
          </w:p>
        </w:tc>
        <w:tc>
          <w:tcPr>
            <w:tcW w:w="3572" w:type="dxa"/>
          </w:tcPr>
          <w:p w14:paraId="5147F701">
            <w:pPr>
              <w:keepNext/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分档统计通过率</w:t>
            </w:r>
          </w:p>
        </w:tc>
      </w:tr>
      <w:tr w14:paraId="0D9A6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</w:tcPr>
          <w:p w14:paraId="0E303E36">
            <w:pPr>
              <w:keepNext/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题目正文</w:t>
            </w:r>
          </w:p>
        </w:tc>
        <w:tc>
          <w:tcPr>
            <w:tcW w:w="3969" w:type="dxa"/>
          </w:tcPr>
          <w:p w14:paraId="36385AC7">
            <w:pPr>
              <w:keepNext/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发给智能体的用户话术</w:t>
            </w:r>
          </w:p>
        </w:tc>
        <w:tc>
          <w:tcPr>
            <w:tcW w:w="3572" w:type="dxa"/>
          </w:tcPr>
          <w:p w14:paraId="6D56A529">
            <w:pPr>
              <w:keepNext/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多轮题为 4 轮完整话术</w:t>
            </w:r>
          </w:p>
        </w:tc>
      </w:tr>
      <w:tr w14:paraId="55C72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</w:tcPr>
          <w:p w14:paraId="032ADF96">
            <w:pPr>
              <w:keepNext/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输出要点</w:t>
            </w:r>
          </w:p>
        </w:tc>
        <w:tc>
          <w:tcPr>
            <w:tcW w:w="3969" w:type="dxa"/>
          </w:tcPr>
          <w:p w14:paraId="6E3A81E5">
            <w:pPr>
              <w:keepNext/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答对必须覆盖的事实点</w:t>
            </w:r>
          </w:p>
        </w:tc>
        <w:tc>
          <w:tcPr>
            <w:tcW w:w="3572" w:type="dxa"/>
          </w:tcPr>
          <w:p w14:paraId="01191452">
            <w:pPr>
              <w:keepNext/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最核心的判分依据</w:t>
            </w:r>
          </w:p>
        </w:tc>
      </w:tr>
      <w:tr w14:paraId="00C22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</w:tcPr>
          <w:p w14:paraId="68B89DB7">
            <w:pPr>
              <w:keepNext/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示例输出</w:t>
            </w:r>
          </w:p>
        </w:tc>
        <w:tc>
          <w:tcPr>
            <w:tcW w:w="3969" w:type="dxa"/>
          </w:tcPr>
          <w:p w14:paraId="7A3F49C5">
            <w:pPr>
              <w:keepNext/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一道参考作答（机器生成，仅供对照）</w:t>
            </w:r>
          </w:p>
        </w:tc>
        <w:tc>
          <w:tcPr>
            <w:tcW w:w="3572" w:type="dxa"/>
          </w:tcPr>
          <w:p w14:paraId="2BAD1B4E">
            <w:pPr>
              <w:keepNext/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看期望的回答</w:t>
            </w:r>
            <w:r>
              <w:rPr>
                <w:rFonts w:ascii="Times New Roman" w:hAnsi="Times New Roman" w:eastAsia="宋体"/>
                <w:b/>
                <w:sz w:val="21"/>
              </w:rPr>
              <w:t>形态</w:t>
            </w:r>
            <w:r>
              <w:rPr>
                <w:rFonts w:ascii="Times New Roman" w:hAnsi="Times New Roman" w:eastAsia="宋体"/>
                <w:b w:val="0"/>
                <w:sz w:val="21"/>
              </w:rPr>
              <w:t>，不必逐字对齐</w:t>
            </w:r>
          </w:p>
        </w:tc>
      </w:tr>
      <w:tr w14:paraId="42811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</w:tcPr>
          <w:p w14:paraId="589F76F8">
            <w:pPr>
              <w:keepNext/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引用出处</w:t>
            </w:r>
          </w:p>
        </w:tc>
        <w:tc>
          <w:tcPr>
            <w:tcW w:w="3969" w:type="dxa"/>
          </w:tcPr>
          <w:p w14:paraId="162C4805">
            <w:pPr>
              <w:keepNext/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每个要点对应的语料篇目 </w:t>
            </w:r>
            <w:r>
              <w:rPr>
                <w:rFonts w:ascii="Consolas" w:hAnsi="Consolas" w:eastAsia="Consolas"/>
                <w:b w:val="0"/>
                <w:sz w:val="20"/>
              </w:rPr>
              <w:t>planid</w:t>
            </w:r>
          </w:p>
        </w:tc>
        <w:tc>
          <w:tcPr>
            <w:tcW w:w="3572" w:type="dxa"/>
          </w:tcPr>
          <w:p w14:paraId="4871EEE1">
            <w:pPr>
              <w:keepNext/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核查引用是否落到正确的篇目</w:t>
            </w:r>
          </w:p>
        </w:tc>
      </w:tr>
      <w:tr w14:paraId="1E55B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</w:tcPr>
          <w:p w14:paraId="58CDD54B">
            <w:pPr>
              <w:keepNext/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验证标准</w:t>
            </w:r>
          </w:p>
        </w:tc>
        <w:tc>
          <w:tcPr>
            <w:tcW w:w="3969" w:type="dxa"/>
          </w:tcPr>
          <w:p w14:paraId="7199D61D">
            <w:pPr>
              <w:keepNext/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人工复核步骤与合格线</w:t>
            </w:r>
          </w:p>
        </w:tc>
        <w:tc>
          <w:tcPr>
            <w:tcW w:w="3572" w:type="dxa"/>
          </w:tcPr>
          <w:p w14:paraId="3169CE3C">
            <w:pPr>
              <w:keepNext/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理解判分口径</w:t>
            </w:r>
          </w:p>
        </w:tc>
      </w:tr>
      <w:tr w14:paraId="68FA5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</w:tcPr>
          <w:p w14:paraId="06715914">
            <w:pPr>
              <w:keepNext/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机器判定</w:t>
            </w:r>
          </w:p>
        </w:tc>
        <w:tc>
          <w:tcPr>
            <w:tcW w:w="3969" w:type="dxa"/>
          </w:tcPr>
          <w:p w14:paraId="66445CD7">
            <w:pPr>
              <w:keepNext/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可执行的通过/否决规则</w:t>
            </w:r>
          </w:p>
        </w:tc>
        <w:tc>
          <w:tcPr>
            <w:tcW w:w="3572" w:type="dxa"/>
          </w:tcPr>
          <w:p w14:paraId="0C65BF89">
            <w:pPr>
              <w:keepNext/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直接实现成自动化评测</w:t>
            </w:r>
          </w:p>
        </w:tc>
      </w:tr>
      <w:tr w14:paraId="2AE1B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</w:tcPr>
          <w:p w14:paraId="2328A298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完整对话</w:t>
            </w:r>
          </w:p>
        </w:tc>
        <w:tc>
          <w:tcPr>
            <w:tcW w:w="3969" w:type="dxa"/>
          </w:tcPr>
          <w:p w14:paraId="6B1BEC55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该题的</w:t>
            </w:r>
            <w:r>
              <w:rPr>
                <w:rFonts w:ascii="Times New Roman" w:hAnsi="Times New Roman" w:eastAsia="宋体"/>
                <w:b/>
                <w:sz w:val="21"/>
              </w:rPr>
              <w:t>逐轮完整问答</w:t>
            </w:r>
            <w:r>
              <w:rPr>
                <w:rFonts w:ascii="Times New Roman" w:hAnsi="Times New Roman" w:eastAsia="宋体"/>
                <w:b w:val="0"/>
                <w:sz w:val="21"/>
              </w:rPr>
              <w:t>（</w:t>
            </w:r>
            <w:r>
              <w:rPr>
                <w:rFonts w:ascii="Consolas" w:hAnsi="Consolas" w:eastAsia="Consolas"/>
                <w:b w:val="0"/>
                <w:sz w:val="20"/>
              </w:rPr>
              <w:t>jsonl</w:t>
            </w:r>
            <w:r>
              <w:rPr>
                <w:rFonts w:ascii="Times New Roman" w:hAnsi="Times New Roman" w:eastAsia="宋体"/>
                <w:b w:val="0"/>
                <w:sz w:val="21"/>
              </w:rPr>
              <w:t>，一行一条消息）</w:t>
            </w:r>
          </w:p>
        </w:tc>
        <w:tc>
          <w:tcPr>
            <w:tcW w:w="3572" w:type="dxa"/>
          </w:tcPr>
          <w:p w14:paraId="1E70C4B5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文件名＝</w:t>
            </w:r>
            <w:r>
              <w:rPr>
                <w:rFonts w:ascii="Times New Roman" w:hAnsi="Times New Roman" w:eastAsia="宋体"/>
                <w:b/>
                <w:sz w:val="21"/>
              </w:rPr>
              <w:t>题号</w:t>
            </w:r>
            <w:r>
              <w:rPr>
                <w:rFonts w:ascii="Times New Roman" w:hAnsi="Times New Roman" w:eastAsia="宋体"/>
                <w:b w:val="0"/>
                <w:sz w:val="21"/>
              </w:rPr>
              <w:t>；多轮题</w:t>
            </w:r>
            <w:r>
              <w:rPr>
                <w:rFonts w:ascii="Times New Roman" w:hAnsi="Times New Roman" w:eastAsia="宋体"/>
                <w:b/>
                <w:sz w:val="21"/>
              </w:rPr>
              <w:t>逐轮拆分</w:t>
            </w:r>
          </w:p>
        </w:tc>
      </w:tr>
    </w:tbl>
    <w:p w14:paraId="10F16667">
      <w:pPr>
        <w:keepNext/>
        <w:spacing w:after="140" w:line="331" w:lineRule="auto"/>
        <w:ind w:firstLine="0"/>
      </w:pPr>
      <w:r>
        <w:rPr>
          <w:rFonts w:ascii="Times New Roman" w:hAnsi="Times New Roman" w:eastAsia="黑体"/>
          <w:b/>
          <w:sz w:val="30"/>
        </w:rPr>
        <w:t>四、判分口径：三类题，三种判法</w:t>
      </w:r>
    </w:p>
    <w:p w14:paraId="7FA27C23">
      <w:pPr>
        <w:keepNext/>
        <w:spacing w:after="80" w:line="331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这是本训练集最需要看懂的部分。</w:t>
      </w:r>
      <w:r>
        <w:rPr>
          <w:rFonts w:ascii="Times New Roman" w:hAnsi="Times New Roman" w:eastAsia="宋体"/>
          <w:b/>
          <w:sz w:val="24"/>
        </w:rPr>
        <w:t>不同类目的题，「答对」的定义不一样</w:t>
      </w:r>
      <w:r>
        <w:rPr>
          <w:rFonts w:ascii="Times New Roman" w:hAnsi="Times New Roman" w:eastAsia="宋体"/>
          <w:b w:val="0"/>
          <w:sz w:val="24"/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2494"/>
        <w:gridCol w:w="5329"/>
      </w:tblGrid>
      <w:tr w14:paraId="20E51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247" w:type="dxa"/>
          </w:tcPr>
          <w:p w14:paraId="0007D688">
            <w:pPr>
              <w:keepNext/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类目</w:t>
            </w:r>
          </w:p>
        </w:tc>
        <w:tc>
          <w:tcPr>
            <w:tcW w:w="2494" w:type="dxa"/>
          </w:tcPr>
          <w:p w14:paraId="2EF2438D">
            <w:pPr>
              <w:keepNext/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判据</w:t>
            </w:r>
          </w:p>
        </w:tc>
        <w:tc>
          <w:tcPr>
            <w:tcW w:w="5329" w:type="dxa"/>
          </w:tcPr>
          <w:p w14:paraId="34E0009C">
            <w:pPr>
              <w:keepNext/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关键要求</w:t>
            </w:r>
          </w:p>
        </w:tc>
      </w:tr>
      <w:tr w14:paraId="17EB4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47" w:type="dxa"/>
          </w:tcPr>
          <w:p w14:paraId="7484F41A">
            <w:pPr>
              <w:keepNext/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 / 多轮</w:t>
            </w:r>
          </w:p>
        </w:tc>
        <w:tc>
          <w:tcPr>
            <w:tcW w:w="2494" w:type="dxa"/>
          </w:tcPr>
          <w:p w14:paraId="0C3BF3B0">
            <w:pPr>
              <w:keepNext/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必答要点覆盖率</w:t>
            </w:r>
          </w:p>
        </w:tc>
        <w:tc>
          <w:tcPr>
            <w:tcW w:w="5329" w:type="dxa"/>
          </w:tcPr>
          <w:p w14:paraId="58B6B6A5">
            <w:pPr>
              <w:keepNext/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覆盖 ≥60% 的要点，且其中 ≥2 个要点的出处正确</w:t>
            </w:r>
          </w:p>
        </w:tc>
      </w:tr>
      <w:tr w14:paraId="6B46E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47" w:type="dxa"/>
          </w:tcPr>
          <w:p w14:paraId="782019ED">
            <w:pPr>
              <w:keepNext/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 / C</w:t>
            </w:r>
          </w:p>
        </w:tc>
        <w:tc>
          <w:tcPr>
            <w:tcW w:w="2494" w:type="dxa"/>
          </w:tcPr>
          <w:p w14:paraId="11879F89">
            <w:pPr>
              <w:keepNext/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引用闸门 + 对象覆盖</w:t>
            </w:r>
          </w:p>
        </w:tc>
        <w:tc>
          <w:tcPr>
            <w:tcW w:w="5329" w:type="dxa"/>
          </w:tcPr>
          <w:p w14:paraId="76AA0338">
            <w:pPr>
              <w:keepNext/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每个比较对象、每个比较期次各至少 1 条</w:t>
            </w:r>
            <w:r>
              <w:rPr>
                <w:rFonts w:ascii="Times New Roman" w:hAnsi="Times New Roman" w:eastAsia="宋体"/>
                <w:b w:val="0"/>
                <w:sz w:val="21"/>
              </w:rPr>
              <w:t>有效引用</w:t>
            </w:r>
          </w:p>
        </w:tc>
      </w:tr>
      <w:tr w14:paraId="4F3D1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47" w:type="dxa"/>
          </w:tcPr>
          <w:p w14:paraId="79C96088">
            <w:pPr>
              <w:keepNext/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</w:t>
            </w:r>
          </w:p>
        </w:tc>
        <w:tc>
          <w:tcPr>
            <w:tcW w:w="2494" w:type="dxa"/>
          </w:tcPr>
          <w:p w14:paraId="3598024D">
            <w:pPr>
              <w:keepNext/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引用闸门 + 多片段覆盖</w:t>
            </w:r>
          </w:p>
        </w:tc>
        <w:tc>
          <w:tcPr>
            <w:tcW w:w="5329" w:type="dxa"/>
          </w:tcPr>
          <w:p w14:paraId="29C0256F">
            <w:pPr>
              <w:keepNext/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有效引用来自</w:t>
            </w:r>
            <w:r>
              <w:rPr>
                <w:rFonts w:ascii="Times New Roman" w:hAnsi="Times New Roman" w:eastAsia="宋体"/>
                <w:b/>
                <w:sz w:val="21"/>
              </w:rPr>
              <w:t>不同片段</w:t>
            </w:r>
            <w:r>
              <w:rPr>
                <w:rFonts w:ascii="Times New Roman" w:hAnsi="Times New Roman" w:eastAsia="宋体"/>
                <w:b w:val="0"/>
                <w:sz w:val="21"/>
              </w:rPr>
              <w:t>（单篇综述类例外，但必须来自不同章节）</w:t>
            </w:r>
          </w:p>
        </w:tc>
      </w:tr>
      <w:tr w14:paraId="6C747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47" w:type="dxa"/>
          </w:tcPr>
          <w:p w14:paraId="78886C29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E</w:t>
            </w:r>
          </w:p>
        </w:tc>
        <w:tc>
          <w:tcPr>
            <w:tcW w:w="2494" w:type="dxa"/>
          </w:tcPr>
          <w:p w14:paraId="4ABB8615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行为判定</w:t>
            </w:r>
          </w:p>
        </w:tc>
        <w:tc>
          <w:tcPr>
            <w:tcW w:w="5329" w:type="dxa"/>
          </w:tcPr>
          <w:p w14:paraId="26239883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不看成文，看是否守住边界；每条题附 </w:t>
            </w:r>
            <w:r>
              <w:rPr>
                <w:rFonts w:ascii="Consolas" w:hAnsi="Consolas" w:eastAsia="Consolas"/>
                <w:b w:val="0"/>
                <w:sz w:val="20"/>
              </w:rPr>
              <w:t>pass_rule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与 </w:t>
            </w:r>
            <w:r>
              <w:rPr>
                <w:rFonts w:ascii="Consolas" w:hAnsi="Consolas" w:eastAsia="Consolas"/>
                <w:b w:val="0"/>
                <w:sz w:val="20"/>
              </w:rPr>
              <w:t>reject_if</w:t>
            </w:r>
          </w:p>
        </w:tc>
      </w:tr>
    </w:tbl>
    <w:p w14:paraId="0ECF0747">
      <w:pPr>
        <w:keepNext/>
        <w:spacing w:after="140" w:line="331" w:lineRule="auto"/>
        <w:ind w:firstLine="0"/>
      </w:pPr>
      <w:r>
        <w:rPr>
          <w:rFonts w:ascii="Times New Roman" w:hAnsi="Times New Roman" w:eastAsia="黑体"/>
          <w:b/>
          <w:sz w:val="30"/>
        </w:rPr>
        <w:t>五、引用必须过三道闸门</w:t>
      </w:r>
    </w:p>
    <w:p w14:paraId="748BD41C">
      <w:pPr>
        <w:keepNext/>
        <w:spacing w:after="80" w:line="331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这是本项目的核心机制，也是参赛队最该对齐的地方。任何进入答案的引文，都要经过三层校验——</w:t>
      </w:r>
      <w:r>
        <w:rPr>
          <w:rFonts w:ascii="Times New Roman" w:hAnsi="Times New Roman" w:eastAsia="宋体"/>
          <w:b/>
          <w:sz w:val="24"/>
        </w:rPr>
        <w:t>前两层是确定性的，第三层不是</w:t>
      </w:r>
      <w:r>
        <w:rPr>
          <w:rFonts w:ascii="Times New Roman" w:hAnsi="Times New Roman" w:eastAsia="宋体"/>
          <w:b w:val="0"/>
          <w:sz w:val="24"/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123"/>
        <w:gridCol w:w="1361"/>
      </w:tblGrid>
      <w:tr w14:paraId="1CE69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134" w:type="dxa"/>
          </w:tcPr>
          <w:p w14:paraId="57C2C872">
            <w:pPr>
              <w:keepNext/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层级</w:t>
            </w:r>
          </w:p>
        </w:tc>
        <w:tc>
          <w:tcPr>
            <w:tcW w:w="6123" w:type="dxa"/>
          </w:tcPr>
          <w:p w14:paraId="629864B3">
            <w:pPr>
              <w:keepNext/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校验什么</w:t>
            </w:r>
          </w:p>
        </w:tc>
        <w:tc>
          <w:tcPr>
            <w:tcW w:w="1361" w:type="dxa"/>
          </w:tcPr>
          <w:p w14:paraId="42B8CD1C">
            <w:pPr>
              <w:keepNext/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性质</w:t>
            </w:r>
          </w:p>
        </w:tc>
      </w:tr>
      <w:tr w14:paraId="7F3CC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34" w:type="dxa"/>
          </w:tcPr>
          <w:p w14:paraId="40D38784">
            <w:pPr>
              <w:keepNext/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L1 出处</w:t>
            </w:r>
          </w:p>
        </w:tc>
        <w:tc>
          <w:tcPr>
            <w:tcW w:w="6123" w:type="dxa"/>
          </w:tcPr>
          <w:p w14:paraId="7ED628D0">
            <w:pPr>
              <w:keepNext/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引文是否</w:t>
            </w:r>
            <w:r>
              <w:rPr>
                <w:rFonts w:ascii="Times New Roman" w:hAnsi="Times New Roman" w:eastAsia="宋体"/>
                <w:b/>
                <w:sz w:val="21"/>
              </w:rPr>
              <w:t>逐字</w:t>
            </w:r>
            <w:r>
              <w:rPr>
                <w:rFonts w:ascii="Times New Roman" w:hAnsi="Times New Roman" w:eastAsia="宋体"/>
                <w:b w:val="0"/>
                <w:sz w:val="21"/>
              </w:rPr>
              <w:t>存在于冻结语料？坐标是否吻合？</w:t>
            </w:r>
          </w:p>
        </w:tc>
        <w:tc>
          <w:tcPr>
            <w:tcW w:w="1361" w:type="dxa"/>
          </w:tcPr>
          <w:p w14:paraId="7B98521B">
            <w:pPr>
              <w:keepNext/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完全确定</w:t>
            </w:r>
          </w:p>
        </w:tc>
      </w:tr>
      <w:tr w14:paraId="502D8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0" w:hRule="atLeast"/>
        </w:trPr>
        <w:tc>
          <w:tcPr>
            <w:tcW w:w="1134" w:type="dxa"/>
          </w:tcPr>
          <w:p w14:paraId="3B475F66">
            <w:pPr>
              <w:keepNext/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L2 接地</w:t>
            </w:r>
          </w:p>
        </w:tc>
        <w:tc>
          <w:tcPr>
            <w:tcW w:w="6123" w:type="dxa"/>
          </w:tcPr>
          <w:p w14:paraId="443AB5AD">
            <w:pPr>
              <w:keepNext/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答案里的每个数值、机构名、政策提法，是否都能在引文中找到？</w:t>
            </w:r>
          </w:p>
        </w:tc>
        <w:tc>
          <w:tcPr>
            <w:tcW w:w="1361" w:type="dxa"/>
          </w:tcPr>
          <w:p w14:paraId="0BF0825A">
            <w:pPr>
              <w:keepNext/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确定</w:t>
            </w:r>
          </w:p>
        </w:tc>
      </w:tr>
      <w:tr w14:paraId="2E21B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34" w:type="dxa"/>
          </w:tcPr>
          <w:p w14:paraId="5E8754F6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L3 支持</w:t>
            </w:r>
          </w:p>
        </w:tc>
        <w:tc>
          <w:tcPr>
            <w:tcW w:w="6123" w:type="dxa"/>
          </w:tcPr>
          <w:p w14:paraId="6B6A37C7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引文是否在语义上支持该结论？</w:t>
            </w:r>
          </w:p>
        </w:tc>
        <w:tc>
          <w:tcPr>
            <w:tcW w:w="1361" w:type="dxa"/>
          </w:tcPr>
          <w:p w14:paraId="5D736EF2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概率判定，不声称确定</w:t>
            </w:r>
          </w:p>
        </w:tc>
      </w:tr>
    </w:tbl>
    <w:p w14:paraId="7622FC33">
      <w:pPr>
        <w:keepNext w:val="0"/>
        <w:spacing w:after="120" w:line="331" w:lineRule="auto"/>
        <w:ind w:firstLine="480"/>
      </w:pPr>
    </w:p>
    <w:p w14:paraId="77869A6D">
      <w:pPr>
        <w:keepNext w:val="0"/>
        <w:spacing w:after="120" w:line="331" w:lineRule="auto"/>
        <w:ind w:firstLine="480"/>
      </w:pPr>
      <w:r>
        <w:rPr>
          <w:rFonts w:ascii="Times New Roman" w:hAnsi="Times New Roman" w:eastAsia="宋体"/>
          <w:b/>
          <w:sz w:val="24"/>
        </w:rPr>
        <w:t>L1 与 L2 是硬门槛</w:t>
      </w:r>
      <w:r>
        <w:rPr>
          <w:rFonts w:ascii="Times New Roman" w:hAnsi="Times New Roman" w:eastAsia="宋体"/>
          <w:b w:val="0"/>
          <w:sz w:val="24"/>
        </w:rPr>
        <w:t>：引文定位不到、或者数值在引文里找不到，该结论即不成立。L3 由机器判官与人工复核共同把关，本项目</w:t>
      </w:r>
      <w:r>
        <w:rPr>
          <w:rFonts w:ascii="Times New Roman" w:hAnsi="Times New Roman" w:eastAsia="宋体"/>
          <w:b/>
          <w:sz w:val="24"/>
        </w:rPr>
        <w:t>不把它当作确定性的东西</w:t>
      </w:r>
      <w:r>
        <w:rPr>
          <w:rFonts w:ascii="Times New Roman" w:hAnsi="Times New Roman" w:eastAsia="宋体"/>
          <w:b w:val="0"/>
          <w:sz w:val="24"/>
        </w:rPr>
        <w:t>——这一点请在自测时同样保持诚实：不要把概率判定包装成确定结论。</w:t>
      </w:r>
    </w:p>
    <w:p w14:paraId="3F4867E9">
      <w:pPr>
        <w:keepNext/>
        <w:spacing w:after="140" w:line="331" w:lineRule="auto"/>
        <w:ind w:firstLine="0"/>
      </w:pPr>
      <w:r>
        <w:rPr>
          <w:rFonts w:ascii="Times New Roman" w:hAnsi="Times New Roman" w:eastAsia="黑体"/>
          <w:b/>
          <w:sz w:val="30"/>
        </w:rPr>
        <w:t>六、使用建议</w:t>
      </w:r>
    </w:p>
    <w:p w14:paraId="2CD619EA">
      <w:pPr>
        <w:pStyle w:val="16"/>
        <w:spacing w:after="60" w:line="324" w:lineRule="auto"/>
        <w:ind w:left="425"/>
      </w:pPr>
      <w:r>
        <w:rPr>
          <w:rFonts w:ascii="Times New Roman" w:hAnsi="Times New Roman" w:eastAsia="宋体"/>
          <w:b/>
          <w:sz w:val="24"/>
        </w:rPr>
        <w:t>先按类目分桶自测</w:t>
      </w:r>
      <w:r>
        <w:rPr>
          <w:rFonts w:ascii="Times New Roman" w:hAnsi="Times New Roman" w:eastAsia="宋体"/>
          <w:b w:val="0"/>
          <w:sz w:val="24"/>
        </w:rPr>
        <w:t>，而不是只看总通过率。五类考察的能力差异很大，某一类偏低往往指向具体的能力短板（如 B/C 类偏低通常是</w:t>
      </w:r>
      <w:bookmarkStart w:id="0" w:name="_GoBack"/>
      <w:bookmarkEnd w:id="0"/>
      <w:r>
        <w:rPr>
          <w:rFonts w:ascii="Times New Roman" w:hAnsi="Times New Roman" w:eastAsia="宋体"/>
          <w:b w:val="0"/>
          <w:sz w:val="24"/>
        </w:rPr>
        <w:t>跨文档对照没做好）。</w:t>
      </w:r>
    </w:p>
    <w:p w14:paraId="50708E5C">
      <w:pPr>
        <w:pStyle w:val="16"/>
        <w:spacing w:after="60" w:line="324" w:lineRule="auto"/>
        <w:ind w:left="425"/>
      </w:pPr>
      <w:r>
        <w:rPr>
          <w:rFonts w:ascii="Times New Roman" w:hAnsi="Times New Roman" w:eastAsia="宋体"/>
          <w:b/>
          <w:sz w:val="24"/>
        </w:rPr>
        <w:t>把「引用出处」当成硬约束来验</w:t>
      </w:r>
      <w:r>
        <w:rPr>
          <w:rFonts w:ascii="Times New Roman" w:hAnsi="Times New Roman" w:eastAsia="宋体"/>
          <w:b w:val="0"/>
          <w:sz w:val="24"/>
        </w:rPr>
        <w:t>。自己写一个校验脚本，把智能体给出的引文拿去语料里做子串查找——一字不差才算数。</w:t>
      </w:r>
    </w:p>
    <w:p w14:paraId="6111635F">
      <w:pPr>
        <w:pStyle w:val="16"/>
        <w:spacing w:after="60" w:line="324" w:lineRule="auto"/>
        <w:ind w:left="425"/>
      </w:pPr>
      <w:r>
        <w:rPr>
          <w:rFonts w:ascii="Times New Roman" w:hAnsi="Times New Roman" w:eastAsia="宋体"/>
          <w:b/>
          <w:sz w:val="24"/>
        </w:rPr>
        <w:t>多轮题要维护会话状态</w:t>
      </w:r>
      <w:r>
        <w:rPr>
          <w:rFonts w:ascii="Times New Roman" w:hAnsi="Times New Roman" w:eastAsia="宋体"/>
          <w:b w:val="0"/>
          <w:sz w:val="24"/>
        </w:rPr>
        <w:t>。第 2 轮明确要求「承接上一轮提到的某一点」，若智能体每轮独立作答，这一档会系统性失分。</w:t>
      </w:r>
    </w:p>
    <w:p w14:paraId="629FB358">
      <w:pPr>
        <w:pStyle w:val="16"/>
        <w:spacing w:after="60" w:line="324" w:lineRule="auto"/>
        <w:ind w:left="425"/>
      </w:pPr>
      <w:r>
        <w:rPr>
          <w:rFonts w:ascii="Times New Roman" w:hAnsi="Times New Roman" w:eastAsia="宋体"/>
          <w:b/>
          <w:sz w:val="24"/>
        </w:rPr>
        <w:t>留意 E 类</w:t>
      </w:r>
      <w:r>
        <w:rPr>
          <w:rFonts w:ascii="Times New Roman" w:hAnsi="Times New Roman" w:eastAsia="宋体"/>
          <w:b w:val="0"/>
          <w:sz w:val="24"/>
        </w:rPr>
        <w:t>。它不是「答对/答错」，而是「该不该答」。这类题在正式评测中另有比重，且最容易在真实场景里出问题。</w:t>
      </w:r>
    </w:p>
    <w:p w14:paraId="6550C13C">
      <w:pPr>
        <w:pStyle w:val="16"/>
        <w:spacing w:after="60" w:line="324" w:lineRule="auto"/>
        <w:ind w:left="425"/>
      </w:pPr>
      <w:r>
        <w:rPr>
          <w:rFonts w:ascii="Times New Roman" w:hAnsi="Times New Roman" w:eastAsia="宋体"/>
          <w:b/>
          <w:sz w:val="24"/>
        </w:rPr>
        <w:t>示例输出仅供对照形态</w:t>
      </w:r>
      <w:r>
        <w:rPr>
          <w:rFonts w:ascii="Times New Roman" w:hAnsi="Times New Roman" w:eastAsia="宋体"/>
          <w:b w:val="0"/>
          <w:sz w:val="24"/>
        </w:rPr>
        <w:t>，不必逐字对齐——开放式问题的答案本就不唯一。</w:t>
      </w:r>
    </w:p>
    <w:p w14:paraId="6E590B1C">
      <w:pPr>
        <w:keepNext/>
        <w:spacing w:after="140" w:line="331" w:lineRule="auto"/>
        <w:ind w:firstLine="0"/>
      </w:pPr>
      <w:r>
        <w:rPr>
          <w:rFonts w:ascii="Times New Roman" w:hAnsi="Times New Roman" w:eastAsia="黑体"/>
          <w:b/>
          <w:sz w:val="30"/>
        </w:rPr>
        <w:t>七、注意事项</w:t>
      </w:r>
    </w:p>
    <w:p w14:paraId="74261944">
      <w:pPr>
        <w:pStyle w:val="16"/>
        <w:spacing w:after="60" w:line="324" w:lineRule="auto"/>
        <w:ind w:left="425"/>
      </w:pPr>
      <w:r>
        <w:rPr>
          <w:rFonts w:ascii="Times New Roman" w:hAnsi="Times New Roman" w:eastAsia="宋体"/>
          <w:b/>
          <w:sz w:val="24"/>
        </w:rPr>
        <w:t>训练集可公开使用</w:t>
      </w:r>
      <w:r>
        <w:rPr>
          <w:rFonts w:ascii="Times New Roman" w:hAnsi="Times New Roman" w:eastAsia="宋体"/>
          <w:b w:val="0"/>
          <w:sz w:val="24"/>
        </w:rPr>
        <w:t>，可用于开发、自测、微调。</w:t>
      </w:r>
    </w:p>
    <w:p w14:paraId="215C13E2">
      <w:pPr>
        <w:pStyle w:val="16"/>
        <w:spacing w:after="60" w:line="324" w:lineRule="auto"/>
        <w:ind w:left="425"/>
      </w:pPr>
      <w:r>
        <w:rPr>
          <w:rFonts w:ascii="Times New Roman" w:hAnsi="Times New Roman" w:eastAsia="宋体"/>
          <w:b/>
          <w:sz w:val="24"/>
        </w:rPr>
        <w:t>测试集不随本训练集发布</w:t>
      </w:r>
      <w:r>
        <w:rPr>
          <w:rFonts w:ascii="Times New Roman" w:hAnsi="Times New Roman" w:eastAsia="宋体"/>
          <w:b w:val="0"/>
          <w:sz w:val="24"/>
        </w:rPr>
        <w:t>。正式评测使用独立的 300 题测试集，与训练集</w:t>
      </w:r>
      <w:r>
        <w:rPr>
          <w:rFonts w:ascii="Times New Roman" w:hAnsi="Times New Roman" w:eastAsia="宋体"/>
          <w:b/>
          <w:sz w:val="24"/>
        </w:rPr>
        <w:t>无重复题面</w:t>
      </w:r>
      <w:r>
        <w:rPr>
          <w:rFonts w:ascii="Times New Roman" w:hAnsi="Times New Roman" w:eastAsia="宋体"/>
          <w:b w:val="0"/>
          <w:sz w:val="24"/>
        </w:rPr>
        <w:t>，且同一份源文档的问法变体不会跨集分布。</w:t>
      </w:r>
    </w:p>
    <w:p w14:paraId="5C4E4FE7">
      <w:pPr>
        <w:pStyle w:val="16"/>
        <w:spacing w:after="60" w:line="324" w:lineRule="auto"/>
        <w:ind w:left="425"/>
      </w:pPr>
      <w:r>
        <w:rPr>
          <w:rFonts w:ascii="Times New Roman" w:hAnsi="Times New Roman" w:eastAsia="宋体"/>
          <w:b/>
          <w:sz w:val="24"/>
        </w:rPr>
        <w:t>语料使用须遵守数据集说明中的数据承诺</w:t>
      </w:r>
      <w:r>
        <w:rPr>
          <w:rFonts w:ascii="Times New Roman" w:hAnsi="Times New Roman" w:eastAsia="宋体"/>
          <w:b w:val="0"/>
          <w:sz w:val="24"/>
        </w:rPr>
        <w:t>（数据仅限校内网络使用，不出校园网）。</w:t>
      </w:r>
    </w:p>
    <w:p w14:paraId="2719DF93">
      <w:pPr>
        <w:pStyle w:val="16"/>
        <w:spacing w:after="60" w:line="324" w:lineRule="auto"/>
        <w:ind w:left="425"/>
      </w:pPr>
      <w:r>
        <w:rPr>
          <w:rFonts w:ascii="Times New Roman" w:hAnsi="Times New Roman" w:eastAsia="宋体"/>
          <w:b w:val="0"/>
          <w:sz w:val="24"/>
        </w:rPr>
        <w:t>题目中的「输出要点」是从语料中提取并经过校验的事实点，可放心作为判分依据使用。</w:t>
      </w:r>
    </w:p>
    <w:sectPr>
      <w:footerReference r:id="rId5" w:type="default"/>
      <w:pgSz w:w="11906" w:h="16838"/>
      <w:pgMar w:top="1440" w:right="1361" w:bottom="1440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RomanS_IV25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manS_IV25">
    <w:panose1 w:val="02000400000000000000"/>
    <w:charset w:val="00"/>
    <w:family w:val="auto"/>
    <w:pitch w:val="default"/>
    <w:sig w:usb0="00000207" w:usb1="00000000" w:usb2="00000000" w:usb3="00000000" w:csb0="000001F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8B8D93">
    <w:pPr>
      <w:pStyle w:val="24"/>
      <w:jc w:val="center"/>
    </w:pPr>
    <w:r>
      <w:rPr>
        <w:rFonts w:ascii="Times New Roman" w:hAnsi="Times New Roman" w:eastAsia="宋体"/>
        <w:b w:val="0"/>
        <w:sz w:val="18"/>
      </w:rPr>
      <w:fldChar w:fldCharType="begin"/>
    </w:r>
    <w:r>
      <w:rPr>
        <w:rFonts w:ascii="Times New Roman" w:hAnsi="Times New Roman" w:eastAsia="宋体"/>
        <w:b w:val="0"/>
        <w:sz w:val="18"/>
      </w:rPr>
      <w:instrText xml:space="preserve"> PAGE </w:instrText>
    </w:r>
    <w:r>
      <w:rPr>
        <w:rFonts w:ascii="Times New Roman" w:hAnsi="Times New Roman" w:eastAsia="宋体"/>
        <w:b w:val="0"/>
        <w:sz w:val="18"/>
      </w:rPr>
      <w:fldChar w:fldCharType="separate"/>
    </w:r>
    <w:r>
      <w:rPr>
        <w:rFonts w:ascii="Times New Roman" w:hAnsi="Times New Roman" w:eastAsia="宋体"/>
        <w:b w:val="0"/>
        <w:sz w:val="18"/>
      </w:rPr>
      <w:t>1</w:t>
    </w:r>
    <w:r>
      <w:rPr>
        <w:rFonts w:ascii="Times New Roman" w:hAnsi="Times New Roman" w:eastAsia="宋体"/>
        <w:b w:val="0"/>
        <w:sz w:val="18"/>
      </w:rPr>
      <w:fldChar w:fldCharType="end"/>
    </w:r>
    <w:r>
      <w:rPr>
        <w:rFonts w:ascii="Times New Roman" w:hAnsi="Times New Roman" w:eastAsia="宋体"/>
        <w:b w:val="0"/>
        <w:sz w:val="18"/>
      </w:rPr>
      <w:t xml:space="preserve"> / </w:t>
    </w:r>
    <w:r>
      <w:rPr>
        <w:rFonts w:ascii="Times New Roman" w:hAnsi="Times New Roman" w:eastAsia="宋体"/>
        <w:b w:val="0"/>
        <w:sz w:val="18"/>
      </w:rPr>
      <w:fldChar w:fldCharType="begin"/>
    </w:r>
    <w:r>
      <w:rPr>
        <w:rFonts w:ascii="Times New Roman" w:hAnsi="Times New Roman" w:eastAsia="宋体"/>
        <w:b w:val="0"/>
        <w:sz w:val="18"/>
      </w:rPr>
      <w:instrText xml:space="preserve"> NUMPAGES </w:instrText>
    </w:r>
    <w:r>
      <w:rPr>
        <w:rFonts w:ascii="Times New Roman" w:hAnsi="Times New Roman" w:eastAsia="宋体"/>
        <w:b w:val="0"/>
        <w:sz w:val="18"/>
      </w:rPr>
      <w:fldChar w:fldCharType="separate"/>
    </w:r>
    <w:r>
      <w:rPr>
        <w:rFonts w:ascii="Times New Roman" w:hAnsi="Times New Roman" w:eastAsia="宋体"/>
        <w:b w:val="0"/>
        <w:sz w:val="18"/>
      </w:rPr>
      <w:t>3</w:t>
    </w:r>
    <w:r>
      <w:rPr>
        <w:rFonts w:ascii="Times New Roman" w:hAnsi="Times New Roman" w:eastAsia="宋体"/>
        <w:b w:val="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VhYjIwYTFkMDUyN2RmOGI2OTNiMWRjYmY5MjBlYTU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A120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1627</Words>
  <Characters>1713</Characters>
  <Lines>0</Lines>
  <Paragraphs>0</Paragraphs>
  <TotalTime>526</TotalTime>
  <ScaleCrop>false</ScaleCrop>
  <LinksUpToDate>false</LinksUpToDate>
  <CharactersWithSpaces>1780</CharactersWithSpaces>
  <Application>WPS Office_12.1.0.17133_F1E327BC-269C-435d-A152-05C5408002CA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朱逸玹</cp:lastModifiedBy>
  <dcterms:modified xsi:type="dcterms:W3CDTF">2026-10-14T14:03:28Z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3609E27C569A4B2095E72EC1964AF21D_12</vt:lpwstr>
  </property>
</Properties>
</file>